
<file path=[Content_Types].xml><?xml version="1.0" encoding="utf-8"?>
<Types xmlns="http://schemas.openxmlformats.org/package/2006/content-types">
  <Default Extension="xlsx" ContentType="application/vnd.openxmlformats-officedocument.spreadsheetml.sheet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5311BB">
      <w:pPr>
        <w:spacing w:before="480" w:after="480" w:line="288" w:lineRule="auto"/>
        <w:ind w:left="0"/>
      </w:pPr>
      <w:bookmarkStart w:id="18" w:name="_GoBack"/>
      <w:bookmarkEnd w:id="18"/>
      <w:r>
        <w:rPr>
          <w:rFonts w:ascii="Arial" w:hAnsi="Arial" w:eastAsia="等线" w:cs="Arial"/>
          <w:b/>
          <w:sz w:val="52"/>
        </w:rPr>
        <w:t>产品需求文档 模版1</w:t>
      </w:r>
    </w:p>
    <w:p w14:paraId="0BB2FB6D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前言</w:t>
      </w:r>
      <w:bookmarkEnd w:id="0"/>
    </w:p>
    <w:tbl>
      <w:tblPr>
        <w:tblStyle w:val="2"/>
        <w:tblW w:w="0" w:type="auto"/>
        <w:tblInd w:w="0" w:type="dxa"/>
        <w:tblBorders>
          <w:top w:val="single" w:color="82A7FC" w:sz="0" w:space="0"/>
          <w:left w:val="single" w:color="82A7FC" w:sz="0" w:space="0"/>
          <w:bottom w:val="single" w:color="82A7FC" w:sz="0" w:space="0"/>
          <w:right w:val="single" w:color="82A7FC" w:sz="0" w:space="0"/>
          <w:insideH w:val="single" w:color="82A7FC" w:sz="0" w:space="0"/>
          <w:insideV w:val="single" w:color="82A7FC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FFFC5C4">
        <w:tblPrEx>
          <w:tblBorders>
            <w:top w:val="single" w:color="82A7FC" w:sz="0" w:space="0"/>
            <w:left w:val="single" w:color="82A7FC" w:sz="0" w:space="0"/>
            <w:bottom w:val="single" w:color="82A7FC" w:sz="0" w:space="0"/>
            <w:right w:val="single" w:color="82A7FC" w:sz="0" w:space="0"/>
            <w:insideH w:val="single" w:color="82A7FC" w:sz="0" w:space="0"/>
            <w:insideV w:val="single" w:color="82A7FC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E1EA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42AF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在空行输入“/高亮块” 插入高亮块，突出显示重点信息</w:t>
            </w:r>
          </w:p>
        </w:tc>
      </w:tr>
    </w:tbl>
    <w:p w14:paraId="1EC65A70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一、 版本信息</w:t>
      </w:r>
      <w:bookmarkEnd w:id="1"/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5B9F0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"/>
              <w:tblW w:w="0" w:type="auto"/>
              <w:tblInd w:w="0" w:type="dxa"/>
              <w:tblBorders>
                <w:top w:val="single" w:color="auto" w:sz="0" w:space="0"/>
                <w:left w:val="single" w:color="auto" w:sz="0" w:space="0"/>
                <w:bottom w:val="single" w:color="auto" w:sz="0" w:space="0"/>
                <w:right w:val="single" w:color="auto" w:sz="0" w:space="0"/>
                <w:insideH w:val="single" w:color="auto" w:sz="0" w:space="0"/>
                <w:insideV w:val="single" w:color="auto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2520"/>
            </w:tblGrid>
            <w:tr w14:paraId="2D784ED4">
              <w:tblPrEx>
                <w:tblBorders>
                  <w:top w:val="single" w:color="auto" w:sz="0" w:space="0"/>
                  <w:left w:val="single" w:color="auto" w:sz="0" w:space="0"/>
                  <w:bottom w:val="single" w:color="auto" w:sz="0" w:space="0"/>
                  <w:right w:val="single" w:color="auto" w:sz="0" w:space="0"/>
                  <w:insideH w:val="single" w:color="auto" w:sz="0" w:space="0"/>
                  <w:insideV w:val="single" w:color="auto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520" w:type="dxa"/>
                  <w:shd w:val="clear" w:color="auto" w:fill="F8F9F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776E1783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版本号：</w:t>
                  </w:r>
                </w:p>
              </w:tc>
            </w:tr>
          </w:tbl>
          <w:p w14:paraId="5575280B"/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"/>
              <w:tblW w:w="0" w:type="auto"/>
              <w:tblInd w:w="0" w:type="dxa"/>
              <w:tblBorders>
                <w:top w:val="single" w:color="auto" w:sz="0" w:space="0"/>
                <w:left w:val="single" w:color="auto" w:sz="0" w:space="0"/>
                <w:bottom w:val="single" w:color="auto" w:sz="0" w:space="0"/>
                <w:right w:val="single" w:color="auto" w:sz="0" w:space="0"/>
                <w:insideH w:val="single" w:color="auto" w:sz="0" w:space="0"/>
                <w:insideV w:val="single" w:color="auto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2520"/>
            </w:tblGrid>
            <w:tr w14:paraId="598786B7">
              <w:tblPrEx>
                <w:tblBorders>
                  <w:top w:val="single" w:color="auto" w:sz="0" w:space="0"/>
                  <w:left w:val="single" w:color="auto" w:sz="0" w:space="0"/>
                  <w:bottom w:val="single" w:color="auto" w:sz="0" w:space="0"/>
                  <w:right w:val="single" w:color="auto" w:sz="0" w:space="0"/>
                  <w:insideH w:val="single" w:color="auto" w:sz="0" w:space="0"/>
                  <w:insideV w:val="single" w:color="auto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520" w:type="dxa"/>
                  <w:shd w:val="clear" w:color="auto" w:fill="F8F9F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6C2A8E58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创建日期</w:t>
                  </w:r>
                </w:p>
              </w:tc>
            </w:tr>
          </w:tbl>
          <w:p w14:paraId="08D9975B"/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"/>
              <w:tblW w:w="0" w:type="auto"/>
              <w:tblInd w:w="0" w:type="dxa"/>
              <w:tblBorders>
                <w:top w:val="single" w:color="auto" w:sz="0" w:space="0"/>
                <w:left w:val="single" w:color="auto" w:sz="0" w:space="0"/>
                <w:bottom w:val="single" w:color="auto" w:sz="0" w:space="0"/>
                <w:right w:val="single" w:color="auto" w:sz="0" w:space="0"/>
                <w:insideH w:val="single" w:color="auto" w:sz="0" w:space="0"/>
                <w:insideV w:val="single" w:color="auto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2520"/>
            </w:tblGrid>
            <w:tr w14:paraId="2588C5BB">
              <w:tblPrEx>
                <w:tblBorders>
                  <w:top w:val="single" w:color="auto" w:sz="0" w:space="0"/>
                  <w:left w:val="single" w:color="auto" w:sz="0" w:space="0"/>
                  <w:bottom w:val="single" w:color="auto" w:sz="0" w:space="0"/>
                  <w:right w:val="single" w:color="auto" w:sz="0" w:space="0"/>
                  <w:insideH w:val="single" w:color="auto" w:sz="0" w:space="0"/>
                  <w:insideV w:val="single" w:color="auto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520" w:type="dxa"/>
                  <w:shd w:val="clear" w:color="auto" w:fill="F8F9F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6C7E4DBB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审核人</w:t>
                  </w:r>
                </w:p>
              </w:tc>
            </w:tr>
          </w:tbl>
          <w:p w14:paraId="1BA0826C"/>
        </w:tc>
      </w:tr>
    </w:tbl>
    <w:p w14:paraId="266CE871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二、 变更日志</w:t>
      </w:r>
      <w:bookmarkEnd w:id="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15"/>
        <w:gridCol w:w="1305"/>
        <w:gridCol w:w="1290"/>
        <w:gridCol w:w="4455"/>
      </w:tblGrid>
      <w:tr w14:paraId="6E1460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B6AD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时间</w:t>
            </w:r>
          </w:p>
        </w:tc>
        <w:tc>
          <w:tcPr>
            <w:tcW w:w="13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D1A8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版本号</w:t>
            </w:r>
          </w:p>
        </w:tc>
        <w:tc>
          <w:tcPr>
            <w:tcW w:w="1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9275B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变更人</w:t>
            </w:r>
          </w:p>
        </w:tc>
        <w:tc>
          <w:tcPr>
            <w:tcW w:w="4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8214B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主要变更内容</w:t>
            </w:r>
          </w:p>
        </w:tc>
      </w:tr>
      <w:tr w14:paraId="4911DF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76491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520C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E7D0D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69EDA">
            <w:pPr>
              <w:spacing w:before="120" w:after="120" w:line="288" w:lineRule="auto"/>
              <w:ind w:left="0"/>
              <w:jc w:val="left"/>
            </w:pPr>
          </w:p>
        </w:tc>
      </w:tr>
      <w:tr w14:paraId="29F65C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05027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C7CB9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8D8AC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4F7BA">
            <w:pPr>
              <w:spacing w:before="120" w:after="120" w:line="288" w:lineRule="auto"/>
              <w:ind w:left="0"/>
              <w:jc w:val="left"/>
            </w:pPr>
          </w:p>
        </w:tc>
      </w:tr>
      <w:tr w14:paraId="03404B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034B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3E5DB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EC9E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207BB8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4ECEA15B">
      <w:pPr>
        <w:spacing w:before="380" w:after="140" w:line="288" w:lineRule="auto"/>
        <w:ind w:left="0"/>
        <w:jc w:val="left"/>
        <w:outlineLvl w:val="0"/>
      </w:pPr>
      <w:bookmarkStart w:id="3" w:name="heading_3"/>
      <w:r>
        <w:rPr>
          <w:rFonts w:ascii="Arial" w:hAnsi="Arial" w:eastAsia="等线" w:cs="Arial"/>
          <w:b/>
          <w:sz w:val="36"/>
        </w:rPr>
        <w:t>三、 文档说明</w:t>
      </w:r>
      <w:bookmarkEnd w:id="3"/>
    </w:p>
    <w:p w14:paraId="18F1B5A7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名词解释</w:t>
      </w:r>
      <w:bookmarkEnd w:id="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6630"/>
      </w:tblGrid>
      <w:tr w14:paraId="0B5BE3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B91E9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术语 / 缩略词</w:t>
            </w:r>
          </w:p>
        </w:tc>
        <w:tc>
          <w:tcPr>
            <w:tcW w:w="6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130BB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说明</w:t>
            </w:r>
          </w:p>
        </w:tc>
      </w:tr>
      <w:tr w14:paraId="2FA9A3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6402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CMS</w:t>
            </w:r>
          </w:p>
        </w:tc>
        <w:tc>
          <w:tcPr>
            <w:tcW w:w="6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A77CC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XXX 系统的简称</w:t>
            </w:r>
          </w:p>
        </w:tc>
      </w:tr>
      <w:tr w14:paraId="1CF3E9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8461C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57F41">
            <w:pPr>
              <w:spacing w:before="120" w:after="120" w:line="288" w:lineRule="auto"/>
              <w:ind w:left="0"/>
              <w:jc w:val="left"/>
            </w:pPr>
          </w:p>
        </w:tc>
      </w:tr>
      <w:tr w14:paraId="00A3AB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60739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0913EB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0DA9E87F">
      <w:pPr>
        <w:spacing w:before="380" w:after="140" w:line="288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b/>
          <w:sz w:val="36"/>
        </w:rPr>
        <w:t>四、 需求背景</w:t>
      </w:r>
      <w:bookmarkEnd w:id="5"/>
    </w:p>
    <w:p w14:paraId="0E75EA14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产品 / 数据现状</w:t>
      </w:r>
      <w:bookmarkEnd w:id="6"/>
    </w:p>
    <w:p w14:paraId="23E7F970">
      <w:pPr>
        <w:spacing w:before="120" w:after="120" w:line="288" w:lineRule="auto"/>
        <w:ind w:left="0"/>
        <w:jc w:val="left"/>
      </w:pPr>
    </w:p>
    <w:p w14:paraId="5F11C60A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用户调研</w:t>
      </w:r>
      <w:bookmarkEnd w:id="7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F2495D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B40C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简要说明调研方法、样本情况及关键结论，输入 @ 在此附上详细的数据分析报告并添加在【附录】中</w:t>
            </w:r>
          </w:p>
        </w:tc>
      </w:tr>
    </w:tbl>
    <w:p w14:paraId="77863CA2"/>
    <w:tbl>
      <w:tblPr>
        <w:tblStyle w:val="2"/>
        <w:tblW w:w="0" w:type="auto"/>
        <w:tblInd w:w="0" w:type="dxa"/>
        <w:tblBorders>
          <w:top w:val="single" w:color="7099F7" w:sz="0" w:space="0"/>
          <w:left w:val="single" w:color="7099F7" w:sz="0" w:space="0"/>
          <w:bottom w:val="single" w:color="7099F7" w:sz="0" w:space="0"/>
          <w:right w:val="single" w:color="7099F7" w:sz="0" w:space="0"/>
          <w:insideH w:val="single" w:color="7099F7" w:sz="0" w:space="0"/>
          <w:insideV w:val="single" w:color="7099F7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23BFE00">
        <w:tblPrEx>
          <w:tblBorders>
            <w:top w:val="single" w:color="7099F7" w:sz="0" w:space="0"/>
            <w:left w:val="single" w:color="7099F7" w:sz="0" w:space="0"/>
            <w:bottom w:val="single" w:color="7099F7" w:sz="0" w:space="0"/>
            <w:right w:val="single" w:color="7099F7" w:sz="0" w:space="0"/>
            <w:insideH w:val="single" w:color="7099F7" w:sz="0" w:space="0"/>
            <w:insideV w:val="single" w:color="7099F7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C4C4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8F959E"/>
                <w:sz w:val="22"/>
              </w:rPr>
              <w:t>🌟 将《用户调研报告》文档中的“调研结论”</w:t>
            </w:r>
            <w:r>
              <w:fldChar w:fldCharType="begin"/>
            </w:r>
            <w:r>
              <w:instrText xml:space="preserve"> HYPERLINK "https://www.feishu.cn/hc/zh-CN/articles/479618550246-%E5%9C%A8%E6%96%87%E6%A1%A3%E4%B8%AD%E6%8F%92%E5%85%A5%E5%90%8C%E6%AD%A5%E5%9D%97"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同步块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  <w:r>
              <w:rPr>
                <w:rFonts w:ascii="Arial" w:hAnsi="Arial" w:eastAsia="等线" w:cs="Arial"/>
                <w:color w:val="8F959E"/>
                <w:sz w:val="22"/>
              </w:rPr>
              <w:t>复制并粘贴到此文档，则可以实现跨文档实时更新和同步的效果。</w:t>
            </w:r>
          </w:p>
        </w:tc>
      </w:tr>
    </w:tbl>
    <w:p w14:paraId="3F50CC90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竞品分析</w:t>
      </w:r>
      <w:bookmarkEnd w:id="8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F7D580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81C2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列出竞品对比的主要信息和关键结论，可输入 @ 在此附上详细的竞品分析报告并添加在【附录】中</w:t>
            </w:r>
          </w:p>
        </w:tc>
      </w:tr>
    </w:tbl>
    <w:p w14:paraId="107B26F2"/>
    <w:tbl>
      <w:tblPr>
        <w:tblStyle w:val="2"/>
        <w:tblW w:w="0" w:type="auto"/>
        <w:tblInd w:w="0" w:type="dxa"/>
        <w:tblBorders>
          <w:top w:val="single" w:color="7099F7" w:sz="0" w:space="0"/>
          <w:left w:val="single" w:color="7099F7" w:sz="0" w:space="0"/>
          <w:bottom w:val="single" w:color="7099F7" w:sz="0" w:space="0"/>
          <w:right w:val="single" w:color="7099F7" w:sz="0" w:space="0"/>
          <w:insideH w:val="single" w:color="7099F7" w:sz="0" w:space="0"/>
          <w:insideV w:val="single" w:color="7099F7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B0C6C4E">
        <w:tblPrEx>
          <w:tblBorders>
            <w:top w:val="single" w:color="7099F7" w:sz="0" w:space="0"/>
            <w:left w:val="single" w:color="7099F7" w:sz="0" w:space="0"/>
            <w:bottom w:val="single" w:color="7099F7" w:sz="0" w:space="0"/>
            <w:right w:val="single" w:color="7099F7" w:sz="0" w:space="0"/>
            <w:insideH w:val="single" w:color="7099F7" w:sz="0" w:space="0"/>
            <w:insideV w:val="single" w:color="7099F7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2958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8F959E"/>
                <w:sz w:val="22"/>
              </w:rPr>
              <w:t>🌟 将《竞品分析报告》文档中的“分析结论”</w:t>
            </w:r>
            <w:r>
              <w:fldChar w:fldCharType="begin"/>
            </w:r>
            <w:r>
              <w:instrText xml:space="preserve"> HYPERLINK "https://www.feishu.cn/hc/zh-CN/articles/479618550246-%E5%9C%A8%E6%96%87%E6%A1%A3%E4%B8%AD%E6%8F%92%E5%85%A5%E5%90%8C%E6%AD%A5%E5%9D%97"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同步块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  <w:r>
              <w:rPr>
                <w:rFonts w:ascii="Arial" w:hAnsi="Arial" w:eastAsia="等线" w:cs="Arial"/>
                <w:color w:val="8F959E"/>
                <w:sz w:val="22"/>
              </w:rPr>
              <w:t>复制并粘贴到此文档，则可以实现跨文档实时更新和同步的效果。</w:t>
            </w:r>
          </w:p>
        </w:tc>
      </w:tr>
    </w:tbl>
    <w:p w14:paraId="0916310D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75"/>
        <w:gridCol w:w="2025"/>
        <w:gridCol w:w="2100"/>
        <w:gridCol w:w="3480"/>
      </w:tblGrid>
      <w:tr w14:paraId="423FB5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2CB6D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99323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主要信息</w:t>
            </w:r>
          </w:p>
        </w:tc>
        <w:tc>
          <w:tcPr>
            <w:tcW w:w="21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B545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关键结论</w:t>
            </w:r>
          </w:p>
        </w:tc>
        <w:tc>
          <w:tcPr>
            <w:tcW w:w="34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00C6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截图或视频</w:t>
            </w:r>
          </w:p>
        </w:tc>
      </w:tr>
      <w:tr w14:paraId="57E1EC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89D3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竞品1</w:t>
            </w:r>
          </w:p>
        </w:tc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6582D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7A43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C0A7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i/>
                <w:color w:val="646A73"/>
                <w:sz w:val="22"/>
              </w:rPr>
              <w:t>建议尽量把图片横向排布，精简文档篇幅</w:t>
            </w:r>
          </w:p>
        </w:tc>
      </w:tr>
      <w:tr w14:paraId="3ED51F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738AD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竞品2</w:t>
            </w:r>
          </w:p>
        </w:tc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099F7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B1030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823786">
            <w:pPr>
              <w:spacing w:before="120" w:after="120" w:line="288" w:lineRule="auto"/>
              <w:ind w:left="0"/>
              <w:jc w:val="left"/>
            </w:pPr>
          </w:p>
        </w:tc>
      </w:tr>
      <w:tr w14:paraId="1543A1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85445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86B6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ADA9C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961E75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643991A5">
      <w:pPr>
        <w:spacing w:before="380" w:after="140" w:line="288" w:lineRule="auto"/>
        <w:ind w:left="0"/>
        <w:jc w:val="left"/>
        <w:outlineLvl w:val="0"/>
      </w:pPr>
      <w:bookmarkStart w:id="9" w:name="heading_9"/>
      <w:r>
        <w:rPr>
          <w:rFonts w:ascii="Arial" w:hAnsi="Arial" w:eastAsia="等线" w:cs="Arial"/>
          <w:b/>
          <w:sz w:val="36"/>
        </w:rPr>
        <w:t>五、 需求范围</w:t>
      </w:r>
      <w:bookmarkEnd w:id="9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C8184C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6A7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可条理性地罗列需求范围或信息架构</w:t>
            </w:r>
          </w:p>
        </w:tc>
      </w:tr>
    </w:tbl>
    <w:p w14:paraId="668CA623">
      <w:pPr>
        <w:spacing w:before="120" w:after="120" w:line="288" w:lineRule="auto"/>
        <w:ind w:left="0"/>
      </w:pPr>
      <w:r>
        <w:object>
          <v:shape id="_x0000_i1025" o:spt="75" type="#_x0000_t75" style="height:240pt;width:414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xcel.Sheet.12" ShapeID="_x0000_i1025" DrawAspect="Icon" ObjectID="_1468075725" r:id="rId6">
            <o:LockedField>false</o:LockedField>
          </o:OLEObject>
        </w:object>
      </w:r>
    </w:p>
    <w:p w14:paraId="760E1CAD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点击图片可查看完整表格</w:t>
      </w:r>
    </w:p>
    <w:p w14:paraId="492444CD">
      <w:pPr>
        <w:spacing w:before="380" w:after="140" w:line="288" w:lineRule="auto"/>
        <w:ind w:left="0"/>
        <w:jc w:val="left"/>
        <w:outlineLvl w:val="0"/>
      </w:pPr>
      <w:bookmarkStart w:id="10" w:name="heading_10"/>
      <w:r>
        <w:rPr>
          <w:rFonts w:ascii="Arial" w:hAnsi="Arial" w:eastAsia="等线" w:cs="Arial"/>
          <w:b/>
          <w:sz w:val="36"/>
        </w:rPr>
        <w:t>六、 功能详细说明</w:t>
      </w:r>
      <w:bookmarkEnd w:id="10"/>
    </w:p>
    <w:p w14:paraId="238054BF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产品流程图</w:t>
      </w:r>
      <w:bookmarkEnd w:id="11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073F88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248B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将鼠标悬浮至下方空白图形模块，点击</w:t>
            </w:r>
            <w:r>
              <w:rPr>
                <w:rFonts w:ascii="Arial" w:hAnsi="Arial" w:eastAsia="等线" w:cs="Arial"/>
                <w:b/>
                <w:color w:val="646A73"/>
                <w:sz w:val="22"/>
              </w:rPr>
              <w:t>编辑</w:t>
            </w:r>
            <w:r>
              <w:rPr>
                <w:rFonts w:ascii="Arial" w:hAnsi="Arial" w:eastAsia="等线" w:cs="Arial"/>
                <w:color w:val="646A73"/>
                <w:sz w:val="22"/>
              </w:rPr>
              <w:t>，即可进入画板创作你的产品流程图</w:t>
            </w:r>
          </w:p>
        </w:tc>
      </w:tr>
    </w:tbl>
    <w:p w14:paraId="58BB1EA8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419100"/>
            <wp:effectExtent l="0" t="0" r="0" b="0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E05DD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4181475"/>
            <wp:effectExtent l="0" t="0" r="0" b="0"/>
            <wp:docPr id="2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4A902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交互原型图</w:t>
      </w:r>
      <w:bookmarkEnd w:id="12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732AF8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D6F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在空白行输入“/Figma” ，插入 Figma 设计稿</w:t>
            </w:r>
          </w:p>
          <w:p w14:paraId="07A711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或直接粘贴设计稿地址至文档，并展示为“内嵌网页”</w:t>
            </w:r>
          </w:p>
        </w:tc>
      </w:tr>
    </w:tbl>
    <w:p w14:paraId="2DE537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  <w:shd w:val="clear" w:fill="DEE0E3"/>
        </w:rPr>
        <w:t>[该类型的内容暂不支持下载]</w:t>
      </w:r>
    </w:p>
    <w:p w14:paraId="2C5913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https://www.iconfont.cn/search/index?searchType=icon&amp;q=PPT&amp;page=1&amp;fromCollection=1</w:t>
      </w:r>
    </w:p>
    <w:p w14:paraId="3C8122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1、布局</w:t>
      </w:r>
    </w:p>
    <w:p w14:paraId="5C6473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2、图标</w:t>
      </w:r>
    </w:p>
    <w:p w14:paraId="703CC0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3、表明可点击、选中态等</w:t>
      </w:r>
    </w:p>
    <w:p w14:paraId="788741F5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功能说明</w:t>
      </w:r>
      <w:bookmarkEnd w:id="1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95"/>
        <w:gridCol w:w="1365"/>
        <w:gridCol w:w="1455"/>
        <w:gridCol w:w="2385"/>
        <w:gridCol w:w="1980"/>
      </w:tblGrid>
      <w:tr w14:paraId="4A81F7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87DAD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序号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D06FE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模块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8ACCC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功能</w:t>
            </w:r>
          </w:p>
        </w:tc>
        <w:tc>
          <w:tcPr>
            <w:tcW w:w="2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CDC51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功能详细说明</w:t>
            </w:r>
          </w:p>
        </w:tc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9422F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交互图</w:t>
            </w:r>
          </w:p>
        </w:tc>
      </w:tr>
      <w:tr w14:paraId="22FDB4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771A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23A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输入框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1E45B0">
            <w:pPr>
              <w:numPr>
                <w:ilvl w:val="0"/>
                <w:numId w:val="1"/>
              </w:num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更换头像</w:t>
            </w:r>
          </w:p>
        </w:tc>
        <w:tc>
          <w:tcPr>
            <w:tcW w:w="2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0B3A2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F28649">
            <w:pPr>
              <w:spacing w:before="120" w:after="120" w:line="288" w:lineRule="auto"/>
              <w:ind w:left="0"/>
              <w:jc w:val="left"/>
            </w:pPr>
          </w:p>
        </w:tc>
      </w:tr>
      <w:tr w14:paraId="55FAFC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ED5C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245C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上传附件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C390CB">
            <w:pPr>
              <w:numPr>
                <w:ilvl w:val="0"/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本地</w:t>
            </w:r>
          </w:p>
          <w:p w14:paraId="55DFDA1A">
            <w:pPr>
              <w:numPr>
                <w:ilvl w:val="0"/>
                <w:numId w:val="3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文件</w:t>
            </w:r>
          </w:p>
          <w:p w14:paraId="1152B00E">
            <w:pPr>
              <w:numPr>
                <w:ilvl w:val="0"/>
                <w:numId w:val="4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图片</w:t>
            </w:r>
          </w:p>
          <w:p w14:paraId="438B23EB">
            <w:pPr>
              <w:numPr>
                <w:ilvl w:val="0"/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云盘</w:t>
            </w:r>
          </w:p>
        </w:tc>
        <w:tc>
          <w:tcPr>
            <w:tcW w:w="2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BDE90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6CCA8F">
            <w:pPr>
              <w:spacing w:before="120" w:after="120" w:line="288" w:lineRule="auto"/>
              <w:ind w:left="0"/>
              <w:jc w:val="left"/>
            </w:pPr>
          </w:p>
        </w:tc>
      </w:tr>
      <w:tr w14:paraId="5CD956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6F90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18D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技能选择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0DD48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5F2E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6280B2">
            <w:pPr>
              <w:spacing w:before="120" w:after="120" w:line="288" w:lineRule="auto"/>
              <w:ind w:left="0"/>
              <w:jc w:val="left"/>
            </w:pPr>
          </w:p>
        </w:tc>
      </w:tr>
      <w:tr w14:paraId="29FC45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4B2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E462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选择模型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0C65C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4ADE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5B9D32">
            <w:pPr>
              <w:spacing w:before="120" w:after="120" w:line="288" w:lineRule="auto"/>
              <w:ind w:left="0"/>
              <w:jc w:val="left"/>
            </w:pPr>
          </w:p>
        </w:tc>
      </w:tr>
      <w:tr w14:paraId="36A477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0778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A564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深度思考模式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148C8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C61EB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38DF1">
            <w:pPr>
              <w:spacing w:before="120" w:after="120" w:line="288" w:lineRule="auto"/>
              <w:ind w:left="0"/>
              <w:jc w:val="left"/>
            </w:pPr>
          </w:p>
        </w:tc>
      </w:tr>
      <w:tr w14:paraId="3DD3DD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BAF0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478C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语言输入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1BAF1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01001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2CC61A">
            <w:pPr>
              <w:spacing w:before="120" w:after="120" w:line="288" w:lineRule="auto"/>
              <w:ind w:left="0"/>
              <w:jc w:val="left"/>
            </w:pPr>
          </w:p>
        </w:tc>
      </w:tr>
      <w:tr w14:paraId="2E47EB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592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0511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提示词模版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7F0D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6D4E2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88DCE">
            <w:pPr>
              <w:spacing w:before="120" w:after="120" w:line="288" w:lineRule="auto"/>
              <w:ind w:left="0"/>
              <w:jc w:val="left"/>
            </w:pPr>
          </w:p>
        </w:tc>
      </w:tr>
      <w:tr w14:paraId="32FA6F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7061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5A19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样例及做同款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0608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77812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603E0D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18FC4C69">
      <w:pPr>
        <w:spacing w:before="120" w:after="120" w:line="288" w:lineRule="auto"/>
        <w:ind w:left="0"/>
        <w:jc w:val="left"/>
      </w:pPr>
    </w:p>
    <w:p w14:paraId="7C041C59">
      <w:pPr>
        <w:spacing w:before="380" w:after="140" w:line="288" w:lineRule="auto"/>
        <w:ind w:left="0"/>
        <w:jc w:val="left"/>
        <w:outlineLvl w:val="0"/>
      </w:pPr>
      <w:bookmarkStart w:id="14" w:name="heading_14"/>
      <w:r>
        <w:rPr>
          <w:rFonts w:ascii="Arial" w:hAnsi="Arial" w:eastAsia="等线" w:cs="Arial"/>
          <w:b/>
          <w:sz w:val="36"/>
        </w:rPr>
        <w:t>七、 非功能需求</w:t>
      </w:r>
      <w:bookmarkEnd w:id="14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DEC5FC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BB66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可以列举产品营销需求、运营需求、财务需求、法务需求、使用帮助、问题反馈等</w:t>
            </w:r>
          </w:p>
        </w:tc>
      </w:tr>
    </w:tbl>
    <w:p w14:paraId="7D315960">
      <w:pPr>
        <w:spacing w:before="120" w:after="120" w:line="288" w:lineRule="auto"/>
        <w:ind w:left="0"/>
        <w:jc w:val="left"/>
      </w:pPr>
    </w:p>
    <w:p w14:paraId="39EC9872">
      <w:pPr>
        <w:spacing w:before="120" w:after="120" w:line="288" w:lineRule="auto"/>
        <w:ind w:left="0"/>
        <w:jc w:val="left"/>
      </w:pPr>
    </w:p>
    <w:p w14:paraId="5B8F66CF">
      <w:pPr>
        <w:spacing w:before="380" w:after="140" w:line="288" w:lineRule="auto"/>
        <w:ind w:left="0"/>
        <w:jc w:val="left"/>
        <w:outlineLvl w:val="0"/>
      </w:pPr>
      <w:bookmarkStart w:id="15" w:name="heading_15"/>
      <w:r>
        <w:rPr>
          <w:rFonts w:ascii="Arial" w:hAnsi="Arial" w:eastAsia="等线" w:cs="Arial"/>
          <w:b/>
          <w:sz w:val="36"/>
        </w:rPr>
        <w:t>八、 数据埋点</w:t>
      </w:r>
      <w:bookmarkEnd w:id="1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50"/>
        <w:gridCol w:w="2595"/>
        <w:gridCol w:w="3135"/>
      </w:tblGrid>
      <w:tr w14:paraId="3ED2A9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78B29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参数名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F2CFC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参数说明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E57B8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参数值</w:t>
            </w:r>
          </w:p>
        </w:tc>
      </w:tr>
      <w:tr w14:paraId="2EF3CC0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9848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2EE9A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B7024C">
            <w:pPr>
              <w:spacing w:before="120" w:after="120" w:line="288" w:lineRule="auto"/>
              <w:ind w:left="0"/>
              <w:jc w:val="left"/>
            </w:pPr>
          </w:p>
        </w:tc>
      </w:tr>
      <w:tr w14:paraId="49DE69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AA70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ECD7C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47D6A">
            <w:pPr>
              <w:spacing w:before="120" w:after="120" w:line="288" w:lineRule="auto"/>
              <w:ind w:left="0"/>
              <w:jc w:val="left"/>
            </w:pPr>
          </w:p>
        </w:tc>
      </w:tr>
      <w:tr w14:paraId="2815E61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28038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AAF5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A8565B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3DE991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按钮的用户点击率，点击的用户数/看到的用户数</w:t>
      </w:r>
    </w:p>
    <w:p w14:paraId="3A606E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用户点击按钮，上报一次</w:t>
      </w:r>
    </w:p>
    <w:p w14:paraId="5FC526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用户看到一次，上报一次</w:t>
      </w:r>
    </w:p>
    <w:p w14:paraId="2610C82F">
      <w:pPr>
        <w:spacing w:before="380" w:after="140" w:line="288" w:lineRule="auto"/>
        <w:ind w:left="0"/>
        <w:jc w:val="left"/>
        <w:outlineLvl w:val="0"/>
      </w:pPr>
      <w:bookmarkStart w:id="16" w:name="heading_16"/>
      <w:r>
        <w:rPr>
          <w:rFonts w:ascii="Arial" w:hAnsi="Arial" w:eastAsia="等线" w:cs="Arial"/>
          <w:b/>
          <w:sz w:val="36"/>
        </w:rPr>
        <w:t>九、 项目规划</w:t>
      </w:r>
      <w:bookmarkEnd w:id="16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FFF921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E729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输入 @ 把正文提及的项目管理文档附在此处</w:t>
            </w:r>
          </w:p>
        </w:tc>
      </w:tr>
    </w:tbl>
    <w:p w14:paraId="44B047A8">
      <w:pPr>
        <w:spacing w:before="120" w:after="120" w:line="288" w:lineRule="auto"/>
        <w:ind w:left="0"/>
      </w:pPr>
      <w:r>
        <w:object>
          <v:shape id="_x0000_i1026" o:spt="75" type="#_x0000_t75" style="height:240pt;width:414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xcel.Sheet.12" ShapeID="_x0000_i1026" DrawAspect="Icon" ObjectID="_1468075726" r:id="rId10">
            <o:LockedField>false</o:LockedField>
          </o:OLEObject>
        </w:object>
      </w:r>
    </w:p>
    <w:p w14:paraId="6A9B2242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点击图片可查看完整表格</w:t>
      </w:r>
    </w:p>
    <w:p w14:paraId="006C69C9">
      <w:pPr>
        <w:spacing w:before="120" w:after="120" w:line="288" w:lineRule="auto"/>
        <w:ind w:left="0"/>
        <w:jc w:val="left"/>
      </w:pPr>
    </w:p>
    <w:p w14:paraId="61415D1F">
      <w:pPr>
        <w:spacing w:before="380" w:after="140" w:line="288" w:lineRule="auto"/>
        <w:ind w:left="0"/>
        <w:jc w:val="left"/>
        <w:outlineLvl w:val="0"/>
      </w:pPr>
      <w:bookmarkStart w:id="17" w:name="heading_17"/>
      <w:r>
        <w:rPr>
          <w:rFonts w:ascii="Arial" w:hAnsi="Arial" w:eastAsia="等线" w:cs="Arial"/>
          <w:b/>
          <w:sz w:val="36"/>
        </w:rPr>
        <w:t>附录</w:t>
      </w:r>
      <w:bookmarkEnd w:id="17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0A9E76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1375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输入 @ 把正文提及的具体文档，或需求相关的其他说明文档附在此处以供查阅</w:t>
            </w:r>
          </w:p>
        </w:tc>
      </w:tr>
    </w:tbl>
    <w:p w14:paraId="6D889E47"/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40363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"/>
              <w:tblW w:w="0" w:type="auto"/>
              <w:tblInd w:w="0" w:type="dxa"/>
              <w:tblBorders>
                <w:top w:val="single" w:color="auto" w:sz="0" w:space="0"/>
                <w:left w:val="single" w:color="auto" w:sz="0" w:space="0"/>
                <w:bottom w:val="single" w:color="auto" w:sz="0" w:space="0"/>
                <w:right w:val="single" w:color="auto" w:sz="0" w:space="0"/>
                <w:insideH w:val="single" w:color="auto" w:sz="0" w:space="0"/>
                <w:insideV w:val="single" w:color="auto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2520"/>
            </w:tblGrid>
            <w:tr w14:paraId="0A404555">
              <w:tblPrEx>
                <w:tblBorders>
                  <w:top w:val="single" w:color="auto" w:sz="0" w:space="0"/>
                  <w:left w:val="single" w:color="auto" w:sz="0" w:space="0"/>
                  <w:bottom w:val="single" w:color="auto" w:sz="0" w:space="0"/>
                  <w:right w:val="single" w:color="auto" w:sz="0" w:space="0"/>
                  <w:insideH w:val="single" w:color="auto" w:sz="0" w:space="0"/>
                  <w:insideV w:val="single" w:color="auto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520" w:type="dxa"/>
                  <w:shd w:val="clear" w:color="auto" w:fill="F0FBEF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1587DFEA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数据分析报告</w:t>
                  </w:r>
                </w:p>
              </w:tc>
            </w:tr>
          </w:tbl>
          <w:p w14:paraId="29D6075E">
            <w:pPr>
              <w:numPr>
                <w:ilvl w:val="0"/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此处插入数据分析报告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"/>
              <w:tblW w:w="0" w:type="auto"/>
              <w:tblInd w:w="0" w:type="dxa"/>
              <w:tblBorders>
                <w:top w:val="single" w:color="auto" w:sz="0" w:space="0"/>
                <w:left w:val="single" w:color="auto" w:sz="0" w:space="0"/>
                <w:bottom w:val="single" w:color="auto" w:sz="0" w:space="0"/>
                <w:right w:val="single" w:color="auto" w:sz="0" w:space="0"/>
                <w:insideH w:val="single" w:color="auto" w:sz="0" w:space="0"/>
                <w:insideV w:val="single" w:color="auto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2520"/>
            </w:tblGrid>
            <w:tr w14:paraId="3FD86693">
              <w:tblPrEx>
                <w:tblBorders>
                  <w:top w:val="single" w:color="auto" w:sz="0" w:space="0"/>
                  <w:left w:val="single" w:color="auto" w:sz="0" w:space="0"/>
                  <w:bottom w:val="single" w:color="auto" w:sz="0" w:space="0"/>
                  <w:right w:val="single" w:color="auto" w:sz="0" w:space="0"/>
                  <w:insideH w:val="single" w:color="auto" w:sz="0" w:space="0"/>
                  <w:insideV w:val="single" w:color="auto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520" w:type="dxa"/>
                  <w:shd w:val="clear" w:color="auto" w:fill="F0F4FF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6334D4D9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用户调研报告</w:t>
                  </w:r>
                </w:p>
              </w:tc>
            </w:tr>
          </w:tbl>
          <w:p w14:paraId="666B72E1">
            <w:pPr>
              <w:numPr>
                <w:ilvl w:val="0"/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此处插入用户调研报告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"/>
              <w:tblW w:w="0" w:type="auto"/>
              <w:tblInd w:w="0" w:type="dxa"/>
              <w:tblBorders>
                <w:top w:val="single" w:color="auto" w:sz="0" w:space="0"/>
                <w:left w:val="single" w:color="auto" w:sz="0" w:space="0"/>
                <w:bottom w:val="single" w:color="auto" w:sz="0" w:space="0"/>
                <w:right w:val="single" w:color="auto" w:sz="0" w:space="0"/>
                <w:insideH w:val="single" w:color="auto" w:sz="0" w:space="0"/>
                <w:insideV w:val="single" w:color="auto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2520"/>
            </w:tblGrid>
            <w:tr w14:paraId="655AB9D1">
              <w:tblPrEx>
                <w:tblBorders>
                  <w:top w:val="single" w:color="auto" w:sz="0" w:space="0"/>
                  <w:left w:val="single" w:color="auto" w:sz="0" w:space="0"/>
                  <w:bottom w:val="single" w:color="auto" w:sz="0" w:space="0"/>
                  <w:right w:val="single" w:color="auto" w:sz="0" w:space="0"/>
                  <w:insideH w:val="single" w:color="auto" w:sz="0" w:space="0"/>
                  <w:insideV w:val="single" w:color="auto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520" w:type="dxa"/>
                  <w:shd w:val="clear" w:color="auto" w:fill="FFF5EB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3E29778C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设计分析报告</w:t>
                  </w:r>
                </w:p>
              </w:tc>
            </w:tr>
          </w:tbl>
          <w:p w14:paraId="5AA84FA7">
            <w:pPr>
              <w:numPr>
                <w:ilvl w:val="0"/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此处插入设计分析报告</w:t>
            </w:r>
          </w:p>
        </w:tc>
      </w:tr>
    </w:tbl>
    <w:p w14:paraId="7D9C3608"/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D633E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BFD0D9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BF205925"/>
    <w:multiLevelType w:val="singleLevel"/>
    <w:tmpl w:val="BF20592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59ADCABA"/>
    <w:multiLevelType w:val="singleLevel"/>
    <w:tmpl w:val="59ADCAB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66F342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package" Target="embeddings/Workbook1.xlsx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4.jpeg"/><Relationship Id="rId10" Type="http://schemas.openxmlformats.org/officeDocument/2006/relationships/package" Target="embeddings/Workbook2.xlsx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803</Words>
  <Characters>900</Characters>
  <TotalTime>54</TotalTime>
  <ScaleCrop>false</ScaleCrop>
  <LinksUpToDate>false</LinksUpToDate>
  <CharactersWithSpaces>929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2026-03-24T10:00:00Z</dcterms:created>
  <dc:creator>Apache POI</dc:creator>
  <cp:lastModifiedBy>STAY</cp:lastModifiedBy>
  <dcterms:modified xsi:type="dcterms:W3CDTF">2026-05-02T06:18:11Z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1F59A0F6BD0744BE93AE4BF3FA9A7E21_13</vt:lpwstr>
  </property>
</Properties>
</file>